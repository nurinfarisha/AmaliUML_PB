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A00" w:rsidRDefault="0000160C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:rsidR="000C6A00" w:rsidRDefault="000C6A00"/>
    <w:p w:rsidR="000C6A00" w:rsidRDefault="0000160C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Arahan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Tandakan</w:t>
      </w:r>
      <w:proofErr w:type="spellEnd"/>
      <w:r>
        <w:rPr>
          <w:rFonts w:ascii="Arial" w:hAnsi="Arial" w:cs="Arial"/>
          <w:sz w:val="24"/>
          <w:szCs w:val="24"/>
        </w:rPr>
        <w:t xml:space="preserve"> (✓) pada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Ya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dibina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45"/>
        <w:gridCol w:w="2160"/>
        <w:gridCol w:w="2160"/>
      </w:tblGrid>
      <w:tr w:rsidR="000C6A00">
        <w:trPr>
          <w:trHeight w:val="558"/>
        </w:trPr>
        <w:tc>
          <w:tcPr>
            <w:tcW w:w="675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3645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2160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2160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  <w:proofErr w:type="spellEnd"/>
          </w:p>
        </w:tc>
      </w:tr>
      <w:tr w:rsidR="000C6A00">
        <w:trPr>
          <w:trHeight w:val="454"/>
        </w:trPr>
        <w:tc>
          <w:tcPr>
            <w:tcW w:w="675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C6A00" w:rsidRDefault="000016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pautan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GitHub</w:t>
            </w:r>
          </w:p>
        </w:tc>
        <w:tc>
          <w:tcPr>
            <w:tcW w:w="2160" w:type="dxa"/>
            <w:vAlign w:val="center"/>
          </w:tcPr>
          <w:p w:rsidR="000C6A00" w:rsidRDefault="0026144C" w:rsidP="0026144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0C6A00" w:rsidRDefault="000C6A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6A00">
        <w:trPr>
          <w:trHeight w:val="454"/>
        </w:trPr>
        <w:tc>
          <w:tcPr>
            <w:tcW w:w="675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C6A00" w:rsidRDefault="000016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</w:t>
            </w:r>
            <w:r>
              <w:rPr>
                <w:rFonts w:ascii="Arial" w:hAnsi="Arial" w:cs="Arial"/>
                <w:sz w:val="24"/>
                <w:szCs w:val="24"/>
              </w:rPr>
              <w:t>Use Case</w:t>
            </w:r>
          </w:p>
        </w:tc>
        <w:tc>
          <w:tcPr>
            <w:tcW w:w="2160" w:type="dxa"/>
            <w:vAlign w:val="center"/>
          </w:tcPr>
          <w:p w:rsidR="000C6A00" w:rsidRDefault="0026144C" w:rsidP="0026144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0C6A00" w:rsidRDefault="000C6A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6A00">
        <w:trPr>
          <w:trHeight w:val="454"/>
        </w:trPr>
        <w:tc>
          <w:tcPr>
            <w:tcW w:w="675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C6A00" w:rsidRDefault="000016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</w:t>
            </w:r>
            <w:r>
              <w:rPr>
                <w:rFonts w:ascii="Arial" w:hAnsi="Arial" w:cs="Arial"/>
                <w:sz w:val="24"/>
                <w:szCs w:val="24"/>
              </w:rPr>
              <w:t>Class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:rsidR="000C6A00" w:rsidRDefault="0026144C" w:rsidP="0026144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0C6A00" w:rsidRDefault="000C6A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6A00">
        <w:trPr>
          <w:trHeight w:val="454"/>
        </w:trPr>
        <w:tc>
          <w:tcPr>
            <w:tcW w:w="675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C6A00" w:rsidRDefault="000016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</w:t>
            </w:r>
            <w:r>
              <w:rPr>
                <w:rFonts w:ascii="Arial" w:hAnsi="Arial" w:cs="Arial"/>
                <w:sz w:val="24"/>
                <w:szCs w:val="24"/>
              </w:rPr>
              <w:t>equence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:rsidR="000C6A00" w:rsidRDefault="0026144C" w:rsidP="0026144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0C6A00" w:rsidRDefault="000C6A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6A00">
        <w:trPr>
          <w:trHeight w:val="454"/>
        </w:trPr>
        <w:tc>
          <w:tcPr>
            <w:tcW w:w="675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C6A00" w:rsidRDefault="000016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</w:t>
            </w:r>
            <w:r>
              <w:rPr>
                <w:rFonts w:ascii="Arial" w:hAnsi="Arial" w:cs="Arial"/>
                <w:sz w:val="24"/>
                <w:szCs w:val="24"/>
              </w:rPr>
              <w:t>ajah State</w:t>
            </w:r>
          </w:p>
        </w:tc>
        <w:tc>
          <w:tcPr>
            <w:tcW w:w="2160" w:type="dxa"/>
            <w:vAlign w:val="center"/>
          </w:tcPr>
          <w:p w:rsidR="000C6A00" w:rsidRDefault="0026144C" w:rsidP="0026144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0C6A00" w:rsidRDefault="000C6A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6A00">
        <w:trPr>
          <w:trHeight w:val="454"/>
        </w:trPr>
        <w:tc>
          <w:tcPr>
            <w:tcW w:w="675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C6A00" w:rsidRDefault="000016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dimuat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GitHub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0C6A00" w:rsidRDefault="0026144C" w:rsidP="0026144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0C6A00" w:rsidRDefault="000C6A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6A00">
        <w:trPr>
          <w:trHeight w:val="454"/>
        </w:trPr>
        <w:tc>
          <w:tcPr>
            <w:tcW w:w="675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C6A00" w:rsidRDefault="000016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Kemaskini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paparan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asas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login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mengikut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pengguna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0C6A00" w:rsidRDefault="0026144C" w:rsidP="0026144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0C6A00" w:rsidRDefault="000C6A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6A00">
        <w:trPr>
          <w:trHeight w:val="454"/>
        </w:trPr>
        <w:tc>
          <w:tcPr>
            <w:tcW w:w="675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C6A00" w:rsidRDefault="000016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160" w:type="dxa"/>
            <w:vAlign w:val="center"/>
          </w:tcPr>
          <w:p w:rsidR="000C6A00" w:rsidRDefault="0026144C" w:rsidP="0026144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0C6A00" w:rsidRDefault="000C6A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6A00">
        <w:trPr>
          <w:trHeight w:val="454"/>
        </w:trPr>
        <w:tc>
          <w:tcPr>
            <w:tcW w:w="675" w:type="dxa"/>
            <w:vAlign w:val="center"/>
          </w:tcPr>
          <w:p w:rsidR="000C6A00" w:rsidRDefault="0000160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shd w:val="clear" w:color="auto" w:fill="auto"/>
            <w:vAlign w:val="center"/>
          </w:tcPr>
          <w:p w:rsidR="000C6A00" w:rsidRDefault="0000160C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Namakan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fail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tepat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diminta</w:t>
            </w:r>
            <w:proofErr w:type="spellEnd"/>
          </w:p>
        </w:tc>
        <w:tc>
          <w:tcPr>
            <w:tcW w:w="2160" w:type="dxa"/>
            <w:vAlign w:val="center"/>
          </w:tcPr>
          <w:p w:rsidR="000C6A00" w:rsidRDefault="0026144C" w:rsidP="0026144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2160" w:type="dxa"/>
            <w:vAlign w:val="center"/>
          </w:tcPr>
          <w:p w:rsidR="000C6A00" w:rsidRDefault="000C6A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C6A00" w:rsidRDefault="000C6A00">
      <w:pPr>
        <w:rPr>
          <w:rFonts w:ascii="Arial" w:hAnsi="Arial" w:cs="Arial"/>
          <w:sz w:val="24"/>
          <w:szCs w:val="24"/>
        </w:rPr>
      </w:pPr>
    </w:p>
    <w:p w:rsidR="000C6A00" w:rsidRDefault="000C6A00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518"/>
        <w:gridCol w:w="3504"/>
      </w:tblGrid>
      <w:tr w:rsidR="000C6A00">
        <w:trPr>
          <w:trHeight w:val="585"/>
        </w:trPr>
        <w:tc>
          <w:tcPr>
            <w:tcW w:w="3834" w:type="dxa"/>
          </w:tcPr>
          <w:p w:rsidR="000C6A00" w:rsidRDefault="0000160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oleh:</w:t>
            </w:r>
          </w:p>
        </w:tc>
        <w:tc>
          <w:tcPr>
            <w:tcW w:w="1518" w:type="dxa"/>
          </w:tcPr>
          <w:p w:rsidR="000C6A00" w:rsidRDefault="000C6A0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0C6A00" w:rsidRDefault="000016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Disahkan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oleh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0C6A00">
        <w:tc>
          <w:tcPr>
            <w:tcW w:w="3834" w:type="dxa"/>
          </w:tcPr>
          <w:p w:rsidR="000C6A00" w:rsidRDefault="0026144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Farisha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binti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Sahril</w:t>
            </w:r>
            <w:proofErr w:type="spellEnd"/>
          </w:p>
        </w:tc>
        <w:tc>
          <w:tcPr>
            <w:tcW w:w="1518" w:type="dxa"/>
          </w:tcPr>
          <w:p w:rsidR="000C6A00" w:rsidRDefault="000C6A0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0C6A00" w:rsidRDefault="002614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Ts. Mohamad Noor Fahmi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Ruzaini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bin Md Yusoff</w:t>
            </w:r>
            <w:bookmarkStart w:id="0" w:name="_GoBack"/>
            <w:bookmarkEnd w:id="0"/>
          </w:p>
        </w:tc>
      </w:tr>
      <w:tr w:rsidR="000C6A00">
        <w:tc>
          <w:tcPr>
            <w:tcW w:w="3834" w:type="dxa"/>
          </w:tcPr>
          <w:p w:rsidR="000C6A00" w:rsidRDefault="000016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  <w:tc>
          <w:tcPr>
            <w:tcW w:w="1518" w:type="dxa"/>
          </w:tcPr>
          <w:p w:rsidR="000C6A00" w:rsidRDefault="000C6A0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0C6A00" w:rsidRDefault="000016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:rsidR="000C6A00">
        <w:tc>
          <w:tcPr>
            <w:tcW w:w="3834" w:type="dxa"/>
          </w:tcPr>
          <w:p w:rsidR="000C6A00" w:rsidRDefault="000016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</w:t>
            </w:r>
            <w:r w:rsidR="0026144C">
              <w:rPr>
                <w:rFonts w:ascii="Arial" w:hAnsi="Arial" w:cs="Arial"/>
                <w:sz w:val="24"/>
                <w:szCs w:val="24"/>
              </w:rPr>
              <w:t>19.5.2026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</w:p>
        </w:tc>
        <w:tc>
          <w:tcPr>
            <w:tcW w:w="1518" w:type="dxa"/>
          </w:tcPr>
          <w:p w:rsidR="000C6A00" w:rsidRDefault="000C6A0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:rsidR="000C6A00" w:rsidRDefault="000016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</w:t>
            </w:r>
            <w:r w:rsidR="0026144C">
              <w:rPr>
                <w:rFonts w:ascii="Arial" w:hAnsi="Arial" w:cs="Arial"/>
                <w:sz w:val="24"/>
                <w:szCs w:val="24"/>
              </w:rPr>
              <w:t>19.5.2026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</w:p>
        </w:tc>
      </w:tr>
    </w:tbl>
    <w:p w:rsidR="000C6A00" w:rsidRDefault="000C6A00">
      <w:pPr>
        <w:rPr>
          <w:rFonts w:ascii="Arial" w:hAnsi="Arial" w:cs="Arial"/>
          <w:sz w:val="24"/>
          <w:szCs w:val="24"/>
        </w:rPr>
      </w:pPr>
    </w:p>
    <w:p w:rsidR="000C6A00" w:rsidRDefault="000016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</w:p>
    <w:p w:rsidR="000C6A00" w:rsidRDefault="000016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</w:t>
      </w:r>
    </w:p>
    <w:p w:rsidR="000C6A00" w:rsidRDefault="000016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</w:t>
      </w:r>
    </w:p>
    <w:sectPr w:rsidR="000C6A00">
      <w:headerReference w:type="default" r:id="rId8"/>
      <w:footerReference w:type="default" r:id="rId9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160C" w:rsidRDefault="0000160C">
      <w:pPr>
        <w:spacing w:line="240" w:lineRule="auto"/>
      </w:pPr>
      <w:r>
        <w:separator/>
      </w:r>
    </w:p>
  </w:endnote>
  <w:endnote w:type="continuationSeparator" w:id="0">
    <w:p w:rsidR="0000160C" w:rsidRDefault="000016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6A00" w:rsidRDefault="0000160C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LP, </w:t>
    </w:r>
    <w:proofErr w:type="spellStart"/>
    <w:r>
      <w:rPr>
        <w:rFonts w:ascii="Arial" w:hAnsi="Arial" w:cs="Arial"/>
        <w:sz w:val="16"/>
        <w:szCs w:val="16"/>
      </w:rPr>
      <w:t>Edisi</w:t>
    </w:r>
    <w:proofErr w:type="spellEnd"/>
    <w:r>
      <w:rPr>
        <w:rFonts w:ascii="Arial" w:hAnsi="Arial" w:cs="Arial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160C" w:rsidRDefault="0000160C">
      <w:pPr>
        <w:spacing w:after="0"/>
      </w:pPr>
      <w:r>
        <w:separator/>
      </w:r>
    </w:p>
  </w:footnote>
  <w:footnote w:type="continuationSeparator" w:id="0">
    <w:p w:rsidR="0000160C" w:rsidRDefault="000016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6A00" w:rsidRDefault="0000160C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0C"/>
    <w:rsid w:val="00034616"/>
    <w:rsid w:val="0006063C"/>
    <w:rsid w:val="00082906"/>
    <w:rsid w:val="000C6A00"/>
    <w:rsid w:val="0015074B"/>
    <w:rsid w:val="0026144C"/>
    <w:rsid w:val="0029639D"/>
    <w:rsid w:val="00326F90"/>
    <w:rsid w:val="008E03D8"/>
    <w:rsid w:val="00934A12"/>
    <w:rsid w:val="00A85C51"/>
    <w:rsid w:val="00AA1D8D"/>
    <w:rsid w:val="00B47730"/>
    <w:rsid w:val="00CB0664"/>
    <w:rsid w:val="00CE7EE9"/>
    <w:rsid w:val="00D26488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6D5C5"/>
  <w14:defaultImageDpi w14:val="300"/>
  <w15:docId w15:val="{BD764372-8AF5-48E7-88A8-99BF9DE5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48B650-240E-4F11-92AA-D5ECD3D94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SIBER 9 PC 1</cp:lastModifiedBy>
  <cp:revision>2</cp:revision>
  <dcterms:created xsi:type="dcterms:W3CDTF">2026-05-19T03:59:00Z</dcterms:created>
  <dcterms:modified xsi:type="dcterms:W3CDTF">2026-05-19T03:59:00Z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